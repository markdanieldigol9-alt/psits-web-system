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E75E1">
      <w:pPr>
        <w:keepNext/>
        <w:pBdr>
          <w:bottom w:val="single" w:color="003D82" w:sz="12" w:space="4"/>
        </w:pBdr>
        <w:spacing w:before="320" w:after="160"/>
      </w:pPr>
      <w:bookmarkStart w:id="0" w:name="_GoBack"/>
      <w:bookmarkEnd w:id="0"/>
      <w:r>
        <w:rPr>
          <w:b/>
          <w:color w:val="003D82"/>
          <w:sz w:val="28"/>
        </w:rPr>
        <w:t>Feature 1: User Authentication, Scrypt Cryptography &amp; Membership Onboarding Engine</w:t>
      </w:r>
    </w:p>
    <w:p w14:paraId="5035BE5E">
      <w:pPr>
        <w:keepNext/>
        <w:spacing w:before="240" w:after="80"/>
      </w:pPr>
      <w:r>
        <w:rPr>
          <w:b/>
          <w:color w:val="1E3A8A"/>
          <w:sz w:val="24"/>
        </w:rPr>
        <w:t>1.</w:t>
      </w:r>
      <w:r>
        <w:rPr>
          <w:rFonts w:hint="default"/>
          <w:b/>
          <w:color w:val="1E3A8A"/>
          <w:sz w:val="24"/>
          <w:lang w:val="en-US"/>
        </w:rPr>
        <w:t>1</w:t>
      </w:r>
      <w:r>
        <w:rPr>
          <w:b/>
          <w:color w:val="1E3A8A"/>
          <w:sz w:val="24"/>
        </w:rPr>
        <w:t xml:space="preserve"> Production Source Code Listing</w:t>
      </w:r>
    </w:p>
    <w:p w14:paraId="15968C43">
      <w:pPr>
        <w:keepNext/>
        <w:spacing w:before="120" w:after="40"/>
      </w:pPr>
      <w:r>
        <w:rPr>
          <w:rFonts w:ascii="Consolas" w:hAnsi="Consolas"/>
          <w:b/>
          <w:color w:val="003D82"/>
          <w:sz w:val="18"/>
        </w:rPr>
        <w:t>Source File: server/auth.js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E5F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003D82" w:sz="24" w:space="0"/>
              <w:bottom w:val="single" w:color="E2E8F0" w:sz="4" w:space="0"/>
              <w:right w:val="single" w:color="E2E8F0" w:sz="4" w:space="0"/>
            </w:tcBorders>
            <w:shd w:val="clear" w:color="auto" w:fill="F8F9FA"/>
          </w:tcPr>
          <w:p w14:paraId="6C62E686">
            <w:pPr>
              <w:spacing w:before="80" w:after="8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crypto = require('node:crypto');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const { pool } = require('./db');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const PASSWORD_RULES =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minLength: 10,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requireUpper: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requireLower: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requireNumber: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requireSpecial: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function normalizeEmail(email)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return String(email || '').trim().toLowerCase();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function validatePasswordRules(password)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value = String(password || '');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(value.length &lt; PASSWORD_RULES.minLength)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`Password must be at least ${PASSWORD_RULES.minLength} characters long.`;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(PASSWORD_RULES.requireUpper &amp;&amp; !/[A-Z]/.test(value))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'Password must include at least one uppercase letter.';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(PASSWORD_RULES.requireLower &amp;&amp; !/[a-z]/.test(value))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'Password must include at least one lowercase letter.';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(PASSWORD_RULES.requireNumber &amp;&amp; !/[0-9]/.test(value))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'Password must include at least one number.';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(PASSWORD_RULES.requireSpecial &amp;&amp; !/[^\w\s]/.test(value))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'Password must include at least one special character.';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return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function hashPassword(password)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salt = crypto.randomBytes(16);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hash = crypto.scryptSync(String(password), salt, 64);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return `s2:${salt.toString('hex')}:${hash.toString('hex')}`;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function verifyPassword(password, passwordHash)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parts = String(passwordHash || '').split(':');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(parts.length !== 3 || parts[0] !== 's2') return false;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salt = Buffer.from(parts[1], 'hex');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expected = Buffer.from(parts[2], 'hex');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actual = crypto.scryptSync(String(password), salt, expected.length);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return crypto.timingSafeEqual(actual, expected);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async function register(req, res)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body = req.body || {};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fullName = String(body.fullName || '').trim();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email = normalizeEmail(body.email);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username = String(body.username || email.split('@')[0] || '').trim();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password = String(body.password || '').trim();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termsAccepted = body.termsAccepted === true || body.termsAccepted === 1 || body.termsAccepted === '1';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(!fullName || !email || !username || !password)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'Missing required fields.'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passwordError = validatePasswordRules(password);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(passwordError)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passwordError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(!termsAccepted)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'Terms and conditions must be accepted.'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contactNumber = String(body.contactNumber || '').trim();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birthdateRaw = body.birthdate ?? body.birthDate;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birthdate = birthdateRaw &amp;&amp; String(birthdateRaw).trim() !== '' ? String(birthdateRaw).trim()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allowedMemberTypes = ['student', 'school', 'individual', 'industry', 'institution'];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let memberType = body.memberType ? String(body.memberType).trim()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(memberType === 'school') memberType = 'student';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(memberType &amp;&amp; !allowedMemberTypes.includes(memberType)) memberType =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sector = body.sector || (memberType === 'industry' ? 'industry' : (memberType === 'institution' ? 'institution' : 'school'));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sectorDetails = body.sectorDetails ? String(body.sectorDetails).trim()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paymentProof = body.paymentProof ? String(body.paymentProof)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referenceNumber = body.referenceNumber ? String(body.referenceNumber).trim()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paymentMethod = (body.paymentMethod || body.method) ? String(body.paymentMethod || body.method).trim().toLowerCase() : 'gcash';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(paymentProof &amp;&amp; paymentMethod === 'gcash' &amp;&amp; !referenceNumber)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'Reference number is required for GCash payments.'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passwordHash = hashPassword(password);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[result] =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`INSERT INTO users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(email, username, full_name, password_hash, role, status, contact_number, sector, sector_details, member_type, birthdate, terms_accepted)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VALUES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(?, ?, ?, ?, 'member', 'pending', ?, ?, ?, ?, ?, 1)`,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[email, username, fullName, passwordHash, contactNumber, sector, sectorDetails, memberType || 'individual', birthdate]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newUserId = result.insertId;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(paymentProof)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`INSERT INTO payments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(member_id, member_name, event, amount, payment_kind, payment_method, reference_number, proof_url, status)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VALUES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(?, ?, 'Membership Registration Fee', 250, 'membership_registration', ?, ?, ?, 'pending')`,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[newUserId, fullName, paymentMethod, referenceNumber, paymentProof]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res.status(201).json({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success: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message: 'Registration successful. Account submitted for administrator review.',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userId: newUserId,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(err &amp;&amp; err.code === 'ER_DUP_ENTRY')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success: false, message: 'Email or username already exists.'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res.status(500).json({ success: false, message: 'Registration failed due to a server error.'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async function authMiddleware(req, res, next)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header = req.header('authorization') || '';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token = (header.startsWith('Bearer ') ? header.slice('Bearer '.length).trim() : '') || String(req.query?.token || '').trim();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(!token)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res.status(401).json({ success: false, message: 'Missing authentication token.'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[rows] =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`SELECT u.*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FROM sessions 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JOIN users u ON u.id = s.user_id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WHERE s.token = ? AND s.expires_at &gt; NOW()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LIMIT 1`,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[token]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(!rows.length)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res.status(401).json({ success: false, message: 'Invalid or expired session token.'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req.user = rows[0];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next();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function requireRole(roles)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allowed = Array.isArray(roles) ? roles : [roles];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return (req, res, next) =&gt;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role = req.user?.role;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(!role || !allowed.includes(role))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res.status(403).json({ success: false, message: 'Access forbidden. Insufficient permissions.'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next();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1A523DC7">
      <w:pPr>
        <w:spacing w:after="120"/>
      </w:pPr>
    </w:p>
    <w:p w14:paraId="1F4FF833">
      <w:pPr>
        <w:keepNext/>
        <w:pBdr>
          <w:bottom w:val="single" w:color="003D82" w:sz="12" w:space="4"/>
        </w:pBdr>
        <w:spacing w:before="320" w:after="160"/>
      </w:pPr>
      <w:r>
        <w:rPr>
          <w:b/>
          <w:color w:val="003D82"/>
          <w:sz w:val="28"/>
        </w:rPr>
        <w:t>Feature 2: Multi-Channel Financial Payment Verification &amp; Audit Ledger Engine</w:t>
      </w:r>
    </w:p>
    <w:p w14:paraId="2CA14C38">
      <w:pPr>
        <w:keepNext/>
        <w:spacing w:before="240" w:after="80"/>
      </w:pPr>
      <w:r>
        <w:rPr>
          <w:b/>
          <w:color w:val="1E3A8A"/>
          <w:sz w:val="24"/>
        </w:rPr>
        <w:t>2.</w:t>
      </w:r>
      <w:r>
        <w:rPr>
          <w:rFonts w:hint="default"/>
          <w:b/>
          <w:color w:val="1E3A8A"/>
          <w:sz w:val="24"/>
          <w:lang w:val="en-US"/>
        </w:rPr>
        <w:t>1</w:t>
      </w:r>
      <w:r>
        <w:rPr>
          <w:b/>
          <w:color w:val="1E3A8A"/>
          <w:sz w:val="24"/>
        </w:rPr>
        <w:t xml:space="preserve"> Production Source Code Listing</w:t>
      </w:r>
    </w:p>
    <w:p w14:paraId="083B25A0">
      <w:pPr>
        <w:keepNext/>
        <w:spacing w:before="120" w:after="40"/>
      </w:pPr>
      <w:r>
        <w:rPr>
          <w:rFonts w:ascii="Consolas" w:hAnsi="Consolas"/>
          <w:b/>
          <w:color w:val="003D82"/>
          <w:sz w:val="18"/>
        </w:rPr>
        <w:t>Source File: server/payments.js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E2E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003D82" w:sz="24" w:space="0"/>
              <w:bottom w:val="single" w:color="E2E8F0" w:sz="4" w:space="0"/>
              <w:right w:val="single" w:color="E2E8F0" w:sz="4" w:space="0"/>
            </w:tcBorders>
            <w:shd w:val="clear" w:color="auto" w:fill="F8F9FA"/>
          </w:tcPr>
          <w:p w14:paraId="101BB805">
            <w:pPr>
              <w:spacing w:before="80" w:after="8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{ pool } = require('./db');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async function createPayment(req, res)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body = req.body || {};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eventId = body.eventId ? Number(body.eventId)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amount = Number(body.amount || 0);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method = String(body.paymentMethod || body.method || '').toLowerCase();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referenceNumber = body.referenceNumber ? String(body.referenceNumber).trim().slice(0, 64)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paymentKind = body.paymentKind ? String(body.paymentKind).trim().toLowerCase() : 'event';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proofUrl = body.proofUrl ? String(body.proofUrl).trim()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validMethods = ['gcash', 'paymaya', 'bank_transfer', 'cash_officer', 'through_officer', 'cheque'];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(!validMethods.includes(method))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'Invalid payment method selected.'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(method === 'gcash' &amp;&amp; !referenceNumber)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'Reference number is mandatory for GCash transactions.'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(!Number.isFinite(amount) || amount &lt;= 0)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'Payment amount must be greater than zero.'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canManage = ['admin', 'super_admin', 'officer'].includes(req.user?.role);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targetMemberId = (canManage &amp;&amp; body.memberId) ? Number(body.memberId) : req.user?.id;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(!targetMemberId) return res.status(401).json({ success: false, message: 'Unauthorized operation.'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(!proofUrl)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isOfficerOffline = canManage &amp;&amp; (Boolean(referenceNumber) || ['cash_officer', 'through_officer', 'cheque'].includes(method));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(!isOfficerOffline)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const msg = (method === 'through_officer' || method === 'cash_officer')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? 'Official Receipt (OR) document image is required.'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: 'Transaction receipt proof document is required.';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success: false, message: msg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isDirectlyVerified = canManage &amp;&amp; (body.verified === true || body.isDirectlyVerified === true);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initialStatus = isDirectlyVerified ? 'verified' : 'pending';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initialPaymentStatus = body.isPartial ? 'partial' : (isDirectlyVerified ? 'paid' : 'pending');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[result] =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`INSERT INTO payments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(member_id, event_id, event, amount, payment_kind, payment_method, reference_number, proof_url, status,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payment_status, is_partial, partial_amount, remaining_balance, verified_by, verified_at)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VALUES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(?, ?, ?, ?, ?, ?, ?, ?, ?, ?, ?, ?, ?, ?, ?)`,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[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targetMemberId,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eventId,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body.eventTitle || 'General Organization Fee',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amount,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paymentKind,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method,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referenceNumber,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proofUrl,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initialStatus,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initialPaymentStatus,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body.isPartial ? 1 : 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body.isPartial ? amount :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body.isPartial ? Number(body.remainingBalance || 0) :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isDirectlyVerified ? req.user.id :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isDirectlyVerified ? new Date() :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return res.status(201).json({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success: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message: 'Payment recorded successfully.',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paymentId: result.insertId,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async function verifyPayment(req, res)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id = Number(req.params.id);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(!Number.isFinite(id)) return res.status(400).json({ success: false, message: 'Invalid payment identifier.'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body = req.body || {};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status = String(body.status || '').toLowerCase();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(!['verified', 'rejected'].includes(status))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'Status must be verified or rejected.'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rejectionReason = status === 'rejected' ? (body.rejectionReason ? String(body.rejectionReason).trim() : 'Unspecified')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[beforeRows] =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'SELECT id, status, member_id, payment_kind, is_partial, remaining_balance FROM payments WHERE id = ? LIMIT 1',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[id]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(!beforeRows.length) return res.status(404).json({ success: false, message: 'Payment record not found.'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payment = beforeRows[0];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memberId = payment.member_id ? Number(payment.member_id)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paymentStatusValue = status === 'verified'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? (payment.is_partial &amp;&amp; Number(payment.remaining_balance || 0) &gt; 0 ? 'partial' : 'paid')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: 'rejected';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`UPDATE payments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SET status = ?,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payment_status = ?,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verified_by = ?,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verified_at = NOW(),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rejection_reason = ?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WHERE id = ?`,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[status, paymentStatusValue, req.user?.id || null, rejectionReason, 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// Synchronize User Membership status on approval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(status === 'verified' &amp;&amp; memberId &amp;&amp; ['membership_registration', 'membership_renewal', 'membership'].includes(payment.payment_kind))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oneYearLater = new Date();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oneYearLater.setFullYear(oneYearLater.getFullYear() + 1);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`UPDATE users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SET status = 'active',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membership_expires_at = ?,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updated_at = NOW()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WHERE id = ?`,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[oneYearLater, memberId]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return res.json({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success: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message: `Payment successfully marked as ${status}.`,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paymentId: 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status,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0221CCD6">
      <w:pPr>
        <w:spacing w:after="120"/>
      </w:pPr>
    </w:p>
    <w:p w14:paraId="72D70D3D">
      <w:pPr>
        <w:keepNext/>
        <w:pBdr>
          <w:bottom w:val="single" w:color="003D82" w:sz="12" w:space="4"/>
        </w:pBdr>
        <w:spacing w:before="320" w:after="160"/>
      </w:pPr>
      <w:r>
        <w:rPr>
          <w:b/>
          <w:color w:val="003D82"/>
          <w:sz w:val="28"/>
        </w:rPr>
        <w:t>Feature 3: Institution Event Delegation Leaderboard &amp; Dual-Sourced Registration Engine</w:t>
      </w:r>
    </w:p>
    <w:p w14:paraId="0CCD3339">
      <w:pPr>
        <w:keepNext/>
        <w:spacing w:before="240" w:after="80"/>
      </w:pPr>
      <w:r>
        <w:rPr>
          <w:b/>
          <w:color w:val="1E3A8A"/>
          <w:sz w:val="24"/>
        </w:rPr>
        <w:t>3.</w:t>
      </w:r>
      <w:r>
        <w:rPr>
          <w:rFonts w:hint="default"/>
          <w:b/>
          <w:color w:val="1E3A8A"/>
          <w:sz w:val="24"/>
          <w:lang w:val="en-US"/>
        </w:rPr>
        <w:t>1</w:t>
      </w:r>
      <w:r>
        <w:rPr>
          <w:b/>
          <w:color w:val="1E3A8A"/>
          <w:sz w:val="24"/>
        </w:rPr>
        <w:t xml:space="preserve"> Production Source Code Listing</w:t>
      </w:r>
    </w:p>
    <w:p w14:paraId="402BA8DE">
      <w:pPr>
        <w:keepNext/>
        <w:spacing w:before="120" w:after="40"/>
      </w:pPr>
      <w:r>
        <w:rPr>
          <w:rFonts w:ascii="Consolas" w:hAnsi="Consolas"/>
          <w:b/>
          <w:color w:val="003D82"/>
          <w:sz w:val="18"/>
        </w:rPr>
        <w:t>Source File: server/institutionLeaderboard.js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0924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003D82" w:sz="24" w:space="0"/>
              <w:bottom w:val="single" w:color="E2E8F0" w:sz="4" w:space="0"/>
              <w:right w:val="single" w:color="E2E8F0" w:sz="4" w:space="0"/>
            </w:tcBorders>
            <w:shd w:val="clear" w:color="auto" w:fill="F8F9FA"/>
          </w:tcPr>
          <w:p w14:paraId="55E1BC7E">
            <w:pPr>
              <w:spacing w:before="80" w:after="8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{ pool } = require('./db');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function json(res, status, body)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return res.status(status).json(body);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/**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* Fetch events list &amp; delegation leaderboard data for a specific event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*/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async function getInstitutionLeaderboard(req, res)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1. Fetch available events for the selector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[eventRows] =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`SELECT id, title, start_at, end_at, location, status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FROM events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WHERE status &lt;&gt; 'draft'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ORDER BY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CASE status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WHEN 'ongoing' THEN 1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WHEN 'upcoming' THEN 2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WHEN 'completed' THEN 3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ELSE 4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END,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start_at DESC`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(!eventRows.length)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json(res, 200,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success: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events: [],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selectedEvent: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summary: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totalInstitutions: 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totalRegisteredParticipants: 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},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leaderboard: [],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events = eventRows.map((e) =&gt;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const startAt = e.start_at ? new Date(e.start_at)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id: String(e.id),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title: e.title,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date: startAt ? startAt.toISOString().slice(0, 10) :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time: startAt ? startAt.toTimeString().slice(0, 5) :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location: e.location || 'Venue TBA',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status: e.status,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requestedEventId = req.query.eventId ? Number(req.query.eventId)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let selectedEventRow =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(requestedEventId &amp;&amp; Number.isFinite(requestedEventId))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selectedEventRow = eventRows.find((e) =&gt; e.id === requestedEventId) ||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(!selectedEventRow)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selectedEventRow =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eventRows.find((e) =&gt; e.status === 'ongoing') ||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eventRows.find((e) =&gt; e.status === 'upcoming') ||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eventRows[0];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selectedEventId = selectedEventRow.id;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selectedEventTitle = selectedEventRow.title;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selectedStartAt = selectedEventRow.start_at ? new Date(selectedEventRow.start_at)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selectedEvent =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id: String(selectedEventRow.id),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title: selectedEventRow.title,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date: selectedStartAt ? selectedStartAt.toISOString().slice(0, 10) :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time: selectedStartAt ? selectedStartAt.toTimeString().slice(0, 5) :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location: selectedEventRow.location || 'Venue TBA',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status: selectedEventRow.status,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2. Fetch institution participants from institution_members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[partRows] =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`SELECT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im.id AS participant_id,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im.institution_user_id,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im.event_id,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im.event_title,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im.full_name,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im.email,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im.contact_number,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im.gender,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im.position,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im.status AS participant_status,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u.full_name AS inst_full_name,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u.sector_details AS inst_sector_details,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u.avatar_url AS inst_avatar,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u.email AS inst_email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FROM institution_members im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JOIN users u ON u.id = im.institution_user_id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WHERE (im.event_id = ? OR (im.event_id IS NULL AND im.event_title = ?))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AND im.status &lt;&gt; 'rejected'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ORDER BY im.institution_user_id ASC, im.full_name ASC`,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[selectedEventId, selectedEventTitle]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3. Fetch institution registrations from event_registrations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[regRows] = await pool.execute(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`SELECT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er.id AS registration_id,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er.event_id,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er.member_id,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er.participant_count,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er.status AS registration_status,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u.full_name,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u.sector_details,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u.member_type,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u.avatar_url,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u.email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FROM event_registrations er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JOIN users u ON u.id = er.member_id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WHERE er.event_id = ?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AND er.status &lt;&gt; 'rejected'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AND (u.member_type = 'institution' OR u.sector = 'institution' OR er.participant_count &gt; 1)`,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[selectedEventId]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4. Group data by institution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institutionMap = new Map();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Add from institution_members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for (const row of partRows)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const instId = String(row.institution_user_id);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if (!institutionMap.has(instId))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institutionMap.set(instId,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institutionId: instId,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institutionName: row.inst_sector_details || row.inst_full_name || 'Institution',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institutionEmail: row.inst_email ||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institutionAvatar: row.inst_avatar ||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registrationId: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participants: [],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registeredCount: 0,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const inst = institutionMap.get(instId);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inst.participants.push({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id: String(row.participant_id),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fullName: row.full_name,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email: row.email ||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contactNumber: row.contact_number ||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gender: row.gender ||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position: row.position || 'Participant',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status: row.participant_status || 'approved',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inst.registeredCount += 1;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Merge or add from event_registrations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for (const row of regRows)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const instId = String(row.member_id);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if (!institutionMap.has(instId))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institutionMap.set(instId,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institutionId: instId,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institutionName: row.sector_details || row.full_name || 'Institution',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institutionEmail: row.email || '',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institutionAvatar: row.avatar_url || null,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registrationId: String(row.registration_id),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participants: [],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registeredCount: Math.max(1, Number(row.participant_count || 1)),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 else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const inst = institutionMap.get(instId);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inst.registrationId = String(row.registration_id);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const regCount = Math.max(1, Number(row.participant_count || 1));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if (regCount &gt; inst.registeredCount)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inst.registeredCount = regCount;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5. Finalize calculations for each institution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rawList = Array.from(institutionMap.values()).map((inst) =&gt;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const reg = Math.max(1, inst.registeredCount);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institutionId: inst.institutionId,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institutionName: inst.institutionName,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institutionEmail: inst.institutionEmail,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institutionAvatar: inst.institutionAvatar,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registrationId: inst.registrationId,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registeredCount: reg,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participants: inst.participants,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6. Sort by registeredCount DESC, name ASC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rawList.sort((a, b) =&gt;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if (b.registeredCount !== a.registeredCount) return b.registeredCount - a.registeredCount;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a.institutionName.localeCompare(b.institutionName);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Assign rank numbers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leaderboard = rawList.map((item, index) =&gt; ({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...item,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rank: index + 1,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}));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7. Calculate overall summary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totalInstitutions = leaderboard.length;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totalRegisteredParticipants = leaderboard.reduce((acc, cur) =&gt; acc + cur.registeredCount, 0);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json(res, 200,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success: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events,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selectedEvent,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summary: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totalInstitutions,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totalRegisteredParticipants,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leaderboard,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console.error('getInstitutionLeaderboard error:', err);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json(res, 500,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success: false,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message: 'Failed to load institution leaderboard.',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error: err.message,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5C1B52C3">
      <w:pPr>
        <w:spacing w:after="120"/>
      </w:pPr>
    </w:p>
    <w:p w14:paraId="5A43739C">
      <w:pPr>
        <w:keepNext/>
        <w:pBdr>
          <w:bottom w:val="single" w:color="003D82" w:sz="12" w:space="4"/>
        </w:pBdr>
        <w:spacing w:before="320" w:after="160"/>
      </w:pPr>
      <w:r>
        <w:rPr>
          <w:b/>
          <w:color w:val="003D82"/>
          <w:sz w:val="28"/>
        </w:rPr>
        <w:t>Feature 4: Commission on Elections (COMELEC) Digital Ballot Canvassing Engine</w:t>
      </w:r>
    </w:p>
    <w:p w14:paraId="7B3A5C08">
      <w:pPr>
        <w:keepNext/>
        <w:spacing w:before="240" w:after="80"/>
      </w:pPr>
      <w:r>
        <w:rPr>
          <w:b/>
          <w:color w:val="1E3A8A"/>
          <w:sz w:val="24"/>
        </w:rPr>
        <w:t>4.</w:t>
      </w:r>
      <w:r>
        <w:rPr>
          <w:rFonts w:hint="default"/>
          <w:b/>
          <w:color w:val="1E3A8A"/>
          <w:sz w:val="24"/>
          <w:lang w:val="en-US"/>
        </w:rPr>
        <w:t>1</w:t>
      </w:r>
      <w:r>
        <w:rPr>
          <w:b/>
          <w:color w:val="1E3A8A"/>
          <w:sz w:val="24"/>
        </w:rPr>
        <w:t xml:space="preserve"> Production Source Code Listing</w:t>
      </w:r>
    </w:p>
    <w:p w14:paraId="283A73DA">
      <w:pPr>
        <w:keepNext/>
        <w:spacing w:before="120" w:after="40"/>
      </w:pPr>
      <w:r>
        <w:rPr>
          <w:rFonts w:ascii="Consolas" w:hAnsi="Consolas"/>
          <w:b/>
          <w:color w:val="003D82"/>
          <w:sz w:val="18"/>
        </w:rPr>
        <w:t>Source File: server/elections.js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D43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003D82" w:sz="24" w:space="0"/>
              <w:bottom w:val="single" w:color="E2E8F0" w:sz="4" w:space="0"/>
              <w:right w:val="single" w:color="E2E8F0" w:sz="4" w:space="0"/>
            </w:tcBorders>
            <w:shd w:val="clear" w:color="auto" w:fill="F8F9FA"/>
          </w:tcPr>
          <w:p w14:paraId="3FCC6D1F">
            <w:pPr>
              <w:spacing w:before="80" w:after="8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{ pool } = require('./db');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async function castVote(req, res)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electionId = Number(req.params.id);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userId = req.user?.id;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votes = req.body?.votes; // Array of candidate IDs: [candidateId1, candidateId2, ...]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(!Number.isFinite(electionId))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'Invalid election identifier.'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(!userId)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res.status(401).json({ success: false, message: 'Authentication required to cast ballot.'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if (!Array.isArray(votes) || votes.length === 0)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res.status(400).json({ success: false, message: 'Ballot must contain at least one candidate selection.'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const conn = await pool.getConnection();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await conn.beginTransaction();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1. Verify election status and date validity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[eRows] = await conn.execute(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'SELECT status, start_date, end_date FROM elections WHERE id = ? LIMIT 1',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[electionId]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(!eRows.length)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conn.rollback();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res.status(404).json({ success: false, message: 'Election record not found.'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election = eRows[0];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today = new Date().toISOString().slice(0, 10);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endStr = election.end_date ? new Date(election.end_date).toISOString().slice(0, 10) : null;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isExpired = endStr &amp;&amp; endStr &lt; today;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(election.status !== 'open' || isExpired)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if (election.status === 'open' &amp;&amp; isExpired)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await conn.execute("UPDATE elections SET status = 'closed' WHERE id = ?", [electionId]);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conn.rollback();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success: false, message: 'Election poll is closed. Voting has concluded.'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2. Prevent duplicate voting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[votedRows] = await conn.execute(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'SELECT id FROM election_votes WHERE election_id = ? AND voter_id = ? LIMIT 1',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[electionId, userId]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(votedRows.length &gt; 0)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conn.rollback();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success: false, message: 'Duplicate ballot detected. You have already voted.'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3. Verify candidate validity and prevent multiple selections for same position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candidateIds = votes.map(Number).filter(Number.isFinite);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(candidateIds.length !== votes.length)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conn.rollback();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success: false, message: 'Invalid candidate selections in ballot.'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placeholders = candidateIds.map(() =&gt; '?').join(', ');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[candidateRows] = await conn.execute(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`SELECT id, position FROM election_candidates WHERE id IN (${placeholders}) AND election_id = ?`,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[...candidateIds, electionId]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(candidateRows.length !== candidateIds.length)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conn.rollback();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success: false, message: 'One or more candidates are invalid for this election.'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const positionsVoted = new Set();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for (const cand of candidateRows)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if (positionsVoted.has(cand.position))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await conn.rollback();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res.status(400).json({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success: false,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message: `Multiple selections detected for position: ${cand.position}. Only one vote permitted per seat.`,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positionsVoted.add(cand.position);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4. Record ballot votes and increment candidate vote counts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for (const candId of candidateIds)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conn.execute(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`INSERT INTO election_votes (election_id, candidate_id, voter_id, created_at)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VALUES (?, ?, ?, NOW())`,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[electionId, candId, userId]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conn.execute(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`UPDATE election_candidates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SET votes_count = votes_count + 1,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updated_at = NOW()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WHERE id = ?`,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[candId]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// Commit atomic transaction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await conn.commit();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res.status(200).json({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success: true,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message: 'Official ballot successfully cast and recorded.',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votedCount: candidateIds.length,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(err)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await conn.rollback();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res.status(500).json({ success: false, message: 'Transaction error during ballot casting.' });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 finally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conn.release();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2A5DBFF6">
      <w:pPr>
        <w:spacing w:after="120"/>
      </w:pPr>
    </w:p>
    <w:p w14:paraId="7F0F1F39">
      <w:pPr>
        <w:keepNext/>
        <w:pBdr>
          <w:bottom w:val="single" w:color="003D82" w:sz="12" w:space="4"/>
        </w:pBdr>
        <w:spacing w:before="320" w:after="160"/>
      </w:pPr>
      <w:r>
        <w:rPr>
          <w:b/>
          <w:color w:val="003D82"/>
          <w:sz w:val="28"/>
        </w:rPr>
        <w:t>Technical Summary</w:t>
      </w:r>
    </w:p>
    <w:p w14:paraId="1182705C">
      <w:r>
        <w:t>The source code modules highlighted above demonstrate the structural and operational foundation of the Web-Based Management System for PSITS Region XII. By decoupling authentication, multi-channel financial auditing, real-time attendance metrics, and digital electoral canvassing into modular backend handlers, the system achieves high maintainability, robust defense against common vulnerabilities, and reliable data integrity across all regional chapter operations.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C6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Theme="minorEastAsia" w:cstheme="minorBidi"/>
      <w:color w:val="111827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Mark Daneil</cp:lastModifiedBy>
  <dcterms:modified xsi:type="dcterms:W3CDTF">2026-10-20T16:00:18Z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43CAD9E5F9CB4222ABEB5DC89125F970_12</vt:lpwstr>
  </property>
</Properties>
</file>